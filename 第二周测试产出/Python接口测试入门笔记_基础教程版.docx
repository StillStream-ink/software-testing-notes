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68E7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Python接口测试入门笔记</w:t>
      </w:r>
    </w:p>
    <w:p w14:paraId="751FD245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前言</w:t>
      </w:r>
      <w:bookmarkEnd w:id="0"/>
    </w:p>
    <w:p w14:paraId="5C58B1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本文档是软件测试入门的Python基础笔记，涵盖Python核心语法和requests接口测试库。</w:t>
      </w:r>
    </w:p>
    <w:p w14:paraId="7BE9AB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所有示例均结合测试工作实际场景，可直接复制运行。</w:t>
      </w:r>
    </w:p>
    <w:p w14:paraId="5B8742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适合人群：有计算机基础、零Python经验、想做接口测试的测试工程师。</w:t>
      </w:r>
    </w:p>
    <w:p w14:paraId="1F19CBAE">
      <w:pPr>
        <w:spacing w:before="120" w:after="120" w:line="288" w:lineRule="auto"/>
        <w:ind w:left="0"/>
        <w:jc w:val="left"/>
      </w:pPr>
    </w:p>
    <w:p w14:paraId="5A3D0A0F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第一部分：Python基础语法</w:t>
      </w:r>
      <w:bookmarkEnd w:id="1"/>
    </w:p>
    <w:p w14:paraId="5F79673E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color w:val="8F959E"/>
          <w:sz w:val="32"/>
        </w:rPr>
        <w:t>1. 变量与数据类型</w:t>
      </w:r>
      <w:bookmarkEnd w:id="2"/>
    </w:p>
    <w:p w14:paraId="403B76FE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1.1 四种基础数据类型</w:t>
      </w:r>
      <w:bookmarkEnd w:id="3"/>
    </w:p>
    <w:p w14:paraId="628EB0C6">
      <w:pPr>
        <w:spacing w:before="120" w:after="120" w:line="288" w:lineRule="auto"/>
        <w:jc w:val="left"/>
      </w:pPr>
      <w:r>
        <w:rPr>
          <w:rFonts w:ascii="Arial" w:hAnsi="Arial" w:eastAsia="等线" w:cs="Arial"/>
          <w:color w:val="6425D0"/>
          <w:sz w:val="22"/>
        </w:rPr>
        <w:t>name = "standard_user"      # 字符串（str）：文本内容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password = "secret_sauce"   # 字符串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count = 10                  # 整数（int）：没有小数点的数字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price = 29.99               # 浮点数（float）：带小数点的数字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is_valid = True             # 布尔值（bool）：只有True/False两种值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print(name, password, count, price, is_valid)</w:t>
      </w:r>
    </w:p>
    <w:p w14:paraId="485D9F93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1.2 核心概念</w:t>
      </w:r>
      <w:bookmarkEnd w:id="4"/>
    </w:p>
    <w:p w14:paraId="6D4DCF2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变量就是给数据起个名字，方便后面重复用</w:t>
      </w:r>
    </w:p>
    <w:p w14:paraId="2FC837F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= 是赋值，不是等于（等于用 ==）</w:t>
      </w:r>
    </w:p>
    <w:p w14:paraId="0E64772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字符串必须用引号包起来（单引号/双引号都行）</w:t>
      </w:r>
    </w:p>
    <w:p w14:paraId="6EEDDD2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布尔值首字母大写：True、False，不是小写的true/false</w:t>
      </w:r>
    </w:p>
    <w:p w14:paraId="43571092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1.3 测试工作中的用途</w:t>
      </w:r>
      <w:bookmarkEnd w:id="5"/>
    </w:p>
    <w:p w14:paraId="0E7BBFA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存测试账号、密码、URL等测试数据</w:t>
      </w:r>
    </w:p>
    <w:p w14:paraId="1F57D51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存测试结果的状态码（200、404等）</w:t>
      </w:r>
    </w:p>
    <w:p w14:paraId="65D2130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存布尔值判断用例是否通过（is_pass = True/False）</w:t>
      </w:r>
    </w:p>
    <w:p w14:paraId="4C2DF31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存价格、数量等数值，用于断言验证</w:t>
      </w:r>
    </w:p>
    <w:p w14:paraId="61A8B4DC">
      <w:pPr>
        <w:spacing w:before="120" w:after="120" w:line="288" w:lineRule="auto"/>
        <w:ind w:left="0"/>
        <w:jc w:val="left"/>
      </w:pPr>
    </w:p>
    <w:p w14:paraId="01895538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color w:val="8F959E"/>
          <w:sz w:val="32"/>
        </w:rPr>
        <w:t>2. 列表（list）</w:t>
      </w:r>
      <w:bookmarkEnd w:id="6"/>
    </w:p>
    <w:p w14:paraId="21D87B22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2.1 基本用法</w:t>
      </w:r>
      <w:bookmarkEnd w:id="7"/>
    </w:p>
    <w:p w14:paraId="59FF46BF">
      <w:pPr>
        <w:spacing w:before="120" w:after="120" w:line="288" w:lineRule="auto"/>
        <w:jc w:val="left"/>
      </w:pPr>
      <w:r>
        <w:rPr>
          <w:rFonts w:ascii="Arial" w:hAnsi="Arial" w:eastAsia="等线" w:cs="Arial"/>
          <w:color w:val="6425D0"/>
          <w:sz w:val="22"/>
        </w:rPr>
        <w:t>users = ["user1", "user2", "user3"]  # 创建列表，用[]包起来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users.append("user4")                 # 往列表末尾加元素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print("列表长度:", len(users))        # len()获取列表有多少个元素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print("第一个用户:", users[0])        # 用下标取元素，从0开始数！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# 遍历列表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for u in users: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print("用户:", u)</w:t>
      </w:r>
    </w:p>
    <w:p w14:paraId="6B3FB211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2.2 核心概念</w:t>
      </w:r>
      <w:bookmarkEnd w:id="8"/>
    </w:p>
    <w:p w14:paraId="125A884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列表就是一排有序的数据，像排队一样</w:t>
      </w:r>
    </w:p>
    <w:p w14:paraId="289BE55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下标从0开始：第1个是[0]，第2个是[1]，第3个是[2]</w:t>
      </w:r>
    </w:p>
    <w:p w14:paraId="6D4F236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append() 往末尾加元素</w:t>
      </w:r>
    </w:p>
    <w:p w14:paraId="4E893DC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len() 算有多少个元素</w:t>
      </w:r>
    </w:p>
    <w:p w14:paraId="50F14C7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for 循环可以遍历列表里的每一个元素</w:t>
      </w:r>
    </w:p>
    <w:p w14:paraId="6027AD35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2.3 测试工作中的用途</w:t>
      </w:r>
      <w:bookmarkEnd w:id="9"/>
    </w:p>
    <w:p w14:paraId="21031FF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存多个测试账号，批量执行登录测试</w:t>
      </w:r>
    </w:p>
    <w:p w14:paraId="31E27A2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存多条测试用例，循环执行</w:t>
      </w:r>
    </w:p>
    <w:p w14:paraId="3F705BC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存Bug列表，统计数量</w:t>
      </w:r>
    </w:p>
    <w:p w14:paraId="2C5A555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存接口返回的列表数据，逐个校验</w:t>
      </w:r>
    </w:p>
    <w:p w14:paraId="63890F29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2.4 实际测试场景示例</w:t>
      </w:r>
      <w:bookmarkEnd w:id="10"/>
    </w:p>
    <w:p w14:paraId="23E3918B">
      <w:p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color w:val="6425D0"/>
          <w:sz w:val="22"/>
        </w:rPr>
        <w:t># 批量测试多个账号登录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test_users = ["standard_user", "locked_out_user", "problem_user"]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for user in test_users: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print(f"正在测试账号: {user}")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# 执行登录测试...</w:t>
      </w:r>
    </w:p>
    <w:p w14:paraId="5E232143">
      <w:pPr>
        <w:spacing w:before="120" w:after="120" w:line="288" w:lineRule="auto"/>
        <w:ind w:left="0"/>
        <w:jc w:val="left"/>
      </w:pPr>
    </w:p>
    <w:p w14:paraId="090B4F2F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color w:val="8F959E"/>
          <w:sz w:val="32"/>
        </w:rPr>
        <w:t>3. 字典（dict）</w:t>
      </w:r>
      <w:bookmarkEnd w:id="11"/>
    </w:p>
    <w:p w14:paraId="66CFCD9A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3.1 基本用法</w:t>
      </w:r>
      <w:bookmarkEnd w:id="12"/>
    </w:p>
    <w:p w14:paraId="58AD5B63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color w:val="6425D0"/>
          <w:sz w:val="22"/>
        </w:rPr>
        <w:t>test_case = {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"username": "standard_user",   # 键: 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"password": "secret_sauce",    # 键: 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"expected": "success"          # 键: 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}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print("用户名:", test_case["username"])  # 用键取值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test_case["new_key"] = "value"           # 新增键值对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# 遍历字典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for key, value in test_case.items():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print(key, "=", value)</w:t>
      </w:r>
    </w:p>
    <w:p w14:paraId="5846E336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3.2 核心概念</w:t>
      </w:r>
      <w:bookmarkEnd w:id="13"/>
    </w:p>
    <w:p w14:paraId="0D4DF0C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字典是"键值对"结构，像查字典一样，用键找值</w:t>
      </w:r>
    </w:p>
    <w:p w14:paraId="3D1A6BA5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 {} 包起来，格式是 "键": 值</w:t>
      </w:r>
    </w:p>
    <w:p w14:paraId="6BC0ECE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取值用 字典名["键名"]</w:t>
      </w:r>
    </w:p>
    <w:p w14:paraId="33AAAE6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可以随时新增键值对</w:t>
      </w:r>
    </w:p>
    <w:p w14:paraId="30362B33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3.3 测试工作中的用途（非常重要！）</w:t>
      </w:r>
      <w:bookmarkEnd w:id="14"/>
    </w:p>
    <w:p w14:paraId="7121BF3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存一条测试用例的完整信息（用户名、密码、预期结果）</w:t>
      </w:r>
    </w:p>
    <w:p w14:paraId="2B2C1AAD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存接口请求参数</w:t>
      </w:r>
    </w:p>
    <w:p w14:paraId="7507CA2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存接口返回的JSON数据（接口返回的基本都是字典格式）</w:t>
      </w:r>
    </w:p>
    <w:p w14:paraId="2AF6ADE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存Bug信息（标题、严重程度、复现步骤）</w:t>
      </w:r>
    </w:p>
    <w:p w14:paraId="1BE5A3BF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3.4 实际测试场景示例</w:t>
      </w:r>
      <w:bookmarkEnd w:id="15"/>
    </w:p>
    <w:p w14:paraId="3080673F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color w:val="6425D0"/>
          <w:sz w:val="22"/>
        </w:rPr>
        <w:t># 一条完整的测试用例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case = {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"case_id": "TC001",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"title": "正常登录",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"username": "standard_user",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"password": "secret_sauce",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"expected_status": 200,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"expected_result": "登录成功"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}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# 用的时候直接取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print(f"执行用例: {case['title']}")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print(f"测试账号: {case['username']}")</w:t>
      </w:r>
    </w:p>
    <w:p w14:paraId="1B3496B3">
      <w:pPr>
        <w:spacing w:before="120" w:after="120" w:line="288" w:lineRule="auto"/>
        <w:ind w:left="0"/>
        <w:jc w:val="left"/>
      </w:pPr>
    </w:p>
    <w:p w14:paraId="21E72B33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color w:val="8F959E"/>
          <w:sz w:val="32"/>
        </w:rPr>
        <w:t>4. 条件判断（if/elif/else）</w:t>
      </w:r>
      <w:bookmarkEnd w:id="16"/>
    </w:p>
    <w:p w14:paraId="67032718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4.1 基本用法</w:t>
      </w:r>
      <w:bookmarkEnd w:id="17"/>
    </w:p>
    <w:p w14:paraId="3C89BC4D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color w:val="6425D0"/>
          <w:sz w:val="22"/>
        </w:rPr>
        <w:t>status = 200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if status == 200:          # 如果...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print("请求成功")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elif status == 404:        # 或者如果...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print("未找到")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else:                      # 其他情况...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print("其他状态码")</w:t>
      </w:r>
    </w:p>
    <w:p w14:paraId="1AA18E95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4.2 核心概念</w:t>
      </w:r>
      <w:bookmarkEnd w:id="18"/>
    </w:p>
    <w:p w14:paraId="0DD7F3AC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根据不同条件执行不同的代码</w:t>
      </w:r>
    </w:p>
    <w:p w14:paraId="1536133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if 第一个条件</w:t>
      </w:r>
    </w:p>
    <w:p w14:paraId="0E27876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elif 其他条件（可以有多个）</w:t>
      </w:r>
    </w:p>
    <w:p w14:paraId="2DD7578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else 所有条件都不满足时执行</w:t>
      </w:r>
    </w:p>
    <w:p w14:paraId="3A76B10D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注意缩进！Python靠缩进来区分代码块</w:t>
      </w:r>
    </w:p>
    <w:p w14:paraId="6A87D875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4.3 测试工作中的用途</w:t>
      </w:r>
      <w:bookmarkEnd w:id="19"/>
    </w:p>
    <w:p w14:paraId="7F4B13B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判断接口返回状态码是否正确</w:t>
      </w:r>
    </w:p>
    <w:p w14:paraId="305BBFF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判断测试结果是通过还是失败</w:t>
      </w:r>
    </w:p>
    <w:p w14:paraId="0CFB7DAA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根据不同的测试场景走不同的测试逻辑</w:t>
      </w:r>
    </w:p>
    <w:p w14:paraId="5C80E6BB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异常分支判断</w:t>
      </w:r>
    </w:p>
    <w:p w14:paraId="068FEB33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4.4 实际测试场景示例</w:t>
      </w:r>
      <w:bookmarkEnd w:id="20"/>
    </w:p>
    <w:p w14:paraId="582833E6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color w:val="6425D0"/>
          <w:sz w:val="22"/>
        </w:rPr>
        <w:t># 判断测试结果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response_status = 200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expected_status = 200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if response_status == expected_status: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print("✅ 测试通过")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test_result = "pass"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else: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print(f"❌ 测试失败，预期{expected_status}，实际{response_status}")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test_result = "fail"</w:t>
      </w:r>
    </w:p>
    <w:p w14:paraId="15FE92ED">
      <w:pPr>
        <w:spacing w:before="120" w:after="120" w:line="288" w:lineRule="auto"/>
        <w:ind w:left="0"/>
        <w:jc w:val="left"/>
      </w:pPr>
    </w:p>
    <w:p w14:paraId="434A6C71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color w:val="8F959E"/>
          <w:sz w:val="32"/>
        </w:rPr>
        <w:t>5. 循环（for / while）</w:t>
      </w:r>
      <w:bookmarkEnd w:id="21"/>
    </w:p>
    <w:p w14:paraId="1439EDF4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5.1 两种循环</w:t>
      </w:r>
      <w:bookmarkEnd w:id="22"/>
    </w:p>
    <w:p w14:paraId="3A8AEE7E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color w:val="6425D0"/>
          <w:sz w:val="22"/>
        </w:rPr>
        <w:t># for循环：指定循环次数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for i in range(3):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print("循环次数:", i)  # 会打印0、1、2，共3次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# while循环：满足条件就一直循环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n = 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while n &lt; 3: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print("while循环:", n)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n += 1  # 每次加1，不然会死循环</w:t>
      </w:r>
    </w:p>
    <w:p w14:paraId="2690B634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5.2 核心概念</w:t>
      </w:r>
      <w:bookmarkEnd w:id="23"/>
    </w:p>
    <w:p w14:paraId="2B8FA3AA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for 循环：知道要循环多少次时用，比如遍历列表</w:t>
      </w:r>
    </w:p>
    <w:p w14:paraId="26BFB846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while 循环：不知道循环多少次，满足条件就继续</w:t>
      </w:r>
    </w:p>
    <w:p w14:paraId="4566A4F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range(3) 生成0、1、2三个数，循环3次</w:t>
      </w:r>
    </w:p>
    <w:p w14:paraId="0660B291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+= 1 是自增1，等价于 n = n + 1</w:t>
      </w:r>
    </w:p>
    <w:p w14:paraId="113DEC4C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5.3 测试工作中的用途</w:t>
      </w:r>
      <w:bookmarkEnd w:id="24"/>
    </w:p>
    <w:p w14:paraId="76F5E10F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批量执行多条测试用例</w:t>
      </w:r>
    </w:p>
    <w:p w14:paraId="6C54C189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重复执行某个操作（比如连续点击100次测稳定性）</w:t>
      </w:r>
    </w:p>
    <w:p w14:paraId="609261C8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遍历接口返回的列表，逐个校验</w:t>
      </w:r>
    </w:p>
    <w:p w14:paraId="5E749F13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轮询等待某个结果出现</w:t>
      </w:r>
    </w:p>
    <w:p w14:paraId="305DF1A0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5.4 实际测试场景示例</w:t>
      </w:r>
      <w:bookmarkEnd w:id="25"/>
    </w:p>
    <w:p w14:paraId="73586E32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color w:val="6425D0"/>
          <w:sz w:val="22"/>
        </w:rPr>
        <w:t># 批量执行10次登录测试，测稳定性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for i in range(10):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result = login("standard_user", "secret_sauce")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print(f"第{i+1}次登录: {'成功' if result else '失败'}")</w:t>
      </w:r>
    </w:p>
    <w:p w14:paraId="239CD6FD">
      <w:pPr>
        <w:spacing w:before="120" w:after="120" w:line="288" w:lineRule="auto"/>
        <w:ind w:left="0"/>
        <w:jc w:val="left"/>
      </w:pPr>
    </w:p>
    <w:p w14:paraId="4B6CCBCA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color w:val="8F959E"/>
          <w:sz w:val="32"/>
        </w:rPr>
        <w:t>6. 函数（def）</w:t>
      </w:r>
      <w:bookmarkEnd w:id="26"/>
    </w:p>
    <w:p w14:paraId="16A460C7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6.1 基本用法</w:t>
      </w:r>
      <w:bookmarkEnd w:id="27"/>
    </w:p>
    <w:p w14:paraId="64E7F6E2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color w:val="6425D0"/>
          <w:sz w:val="22"/>
        </w:rPr>
        <w:t>def login(username, password):  # def 函数名(参数):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if username == "standard_user" and password == "secret_sauce":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return True             # return 返回结果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else: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return False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result = login("standard_user", "secret_sauce")  # 调用函数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print("登录结果:", result)</w:t>
      </w:r>
    </w:p>
    <w:p w14:paraId="5C85518B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6.2 核心概念</w:t>
      </w:r>
      <w:bookmarkEnd w:id="28"/>
    </w:p>
    <w:p w14:paraId="5160C61A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函数就是把一段代码打包起来，给它起个名字，后面可以反复调用</w:t>
      </w:r>
    </w:p>
    <w:p w14:paraId="06449509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def 定义函数</w:t>
      </w:r>
    </w:p>
    <w:p w14:paraId="4B87E33F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参数：调用函数时传进去的数据</w:t>
      </w:r>
    </w:p>
    <w:p w14:paraId="1AB04945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return：函数执行完返回的结果</w:t>
      </w:r>
    </w:p>
    <w:p w14:paraId="0570979B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6.3 测试工作中的用途（非常重要！）</w:t>
      </w:r>
      <w:bookmarkEnd w:id="29"/>
    </w:p>
    <w:p w14:paraId="5B76C028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把登录、发请求等重复操作封装成函数，不用每次都写一遍</w:t>
      </w:r>
    </w:p>
    <w:p w14:paraId="61049A20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封装通用的测试方法</w:t>
      </w:r>
    </w:p>
    <w:p w14:paraId="2E35345B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提高代码复用性，改一处所有地方都生效</w:t>
      </w:r>
    </w:p>
    <w:p w14:paraId="43BFA47F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6.4 实际测试场景示例</w:t>
      </w:r>
      <w:bookmarkEnd w:id="30"/>
    </w:p>
    <w:p w14:paraId="5C224817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color w:val="6425D0"/>
          <w:sz w:val="22"/>
        </w:rPr>
        <w:t># 封装一个登录函数，后面测试直接调用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def login(username, password):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"""模拟登录功能，返回是否成功"""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# 实际工作中这里会发接口请求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if username == "standard_user" and password == "secret_sauce":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return True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else: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return False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# 测试用例1：正常登录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assert login("standard_user", "secret_sauce") == True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# 测试用例2：错误密码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assert login("standard_user", "wrong") == False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# 测试用例3：空用户名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assert login("", "secret_sauce") == False</w:t>
      </w:r>
    </w:p>
    <w:p w14:paraId="35BBA008">
      <w:pPr>
        <w:spacing w:before="120" w:after="120" w:line="288" w:lineRule="auto"/>
        <w:ind w:left="0"/>
        <w:jc w:val="left"/>
      </w:pPr>
    </w:p>
    <w:p w14:paraId="2C302D2A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color w:val="8F959E"/>
          <w:sz w:val="32"/>
        </w:rPr>
        <w:t>7. 异常处理（try/except）</w:t>
      </w:r>
      <w:bookmarkEnd w:id="31"/>
    </w:p>
    <w:p w14:paraId="5E457A94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7.1 基本用法</w:t>
      </w:r>
      <w:bookmarkEnd w:id="32"/>
    </w:p>
    <w:p w14:paraId="036B826D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color w:val="6425D0"/>
          <w:sz w:val="22"/>
        </w:rPr>
        <w:t>try: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result = 10 / 0          # 尝试执行这段代码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except ZeroDivisionError as e:  # 如果出了指定类型的错误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print("捕获到异常:", e)    # 执行这里的处理代码</w:t>
      </w:r>
    </w:p>
    <w:p w14:paraId="0E9FFDAF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7.2 核心概念</w:t>
      </w:r>
      <w:bookmarkEnd w:id="33"/>
    </w:p>
    <w:p w14:paraId="776E7AF8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try 里放可能出错的代码</w:t>
      </w:r>
    </w:p>
    <w:p w14:paraId="14269609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except 里放出错了怎么办</w:t>
      </w:r>
    </w:p>
    <w:p w14:paraId="386D1308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程序不会因为报错而崩溃，而是优雅地处理</w:t>
      </w:r>
    </w:p>
    <w:p w14:paraId="3397370C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as e 可以拿到具体的错误信息</w:t>
      </w:r>
    </w:p>
    <w:p w14:paraId="216A1041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7.3 测试工作中的用途（非常重要！）</w:t>
      </w:r>
      <w:bookmarkEnd w:id="34"/>
    </w:p>
    <w:p w14:paraId="281ED82F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接口请求超时、网络错误时，不让测试脚本直接崩掉</w:t>
      </w:r>
    </w:p>
    <w:p w14:paraId="61D8439C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测试异常场景时，捕获预期的错误</w:t>
      </w:r>
    </w:p>
    <w:p w14:paraId="4EA7E4FF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记录错误日志，方便排查问题</w:t>
      </w:r>
    </w:p>
    <w:p w14:paraId="3722DD3D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保证测试脚本的健壮性</w:t>
      </w:r>
    </w:p>
    <w:p w14:paraId="18E73F96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7.4 实际测试场景示例</w:t>
      </w:r>
      <w:bookmarkEnd w:id="35"/>
    </w:p>
    <w:p w14:paraId="46AF2886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color w:val="6425D0"/>
          <w:sz w:val="22"/>
        </w:rPr>
        <w:t>import requests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try: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# 尝试发请求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response = requests.get("https://example.com/api", timeout=5)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print("请求成功，状态码:", response.status_code)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except requests.exceptions.Timeout: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print("⚠️ 请求超时了，网络可能有问题")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except requests.exceptions.ConnectionError: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print("⚠️ 连接失败，检查URL或网络")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except Exception as e: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print(f"⚠️ 其他错误: {e}")</w:t>
      </w:r>
    </w:p>
    <w:p w14:paraId="2ABFD468">
      <w:pPr>
        <w:spacing w:before="120" w:after="120" w:line="288" w:lineRule="auto"/>
        <w:ind w:left="0"/>
        <w:jc w:val="left"/>
      </w:pPr>
    </w:p>
    <w:p w14:paraId="685060F4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color w:val="8F959E"/>
          <w:sz w:val="32"/>
        </w:rPr>
        <w:t>8. 文件读写</w:t>
      </w:r>
      <w:bookmarkEnd w:id="36"/>
    </w:p>
    <w:p w14:paraId="085E4F41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8.1 基本用法</w:t>
      </w:r>
      <w:bookmarkEnd w:id="37"/>
    </w:p>
    <w:p w14:paraId="3B97E402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color w:val="6425D0"/>
          <w:sz w:val="22"/>
        </w:rPr>
        <w:t># 写文件：w模式，会覆盖原有内容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with open("test.txt", "w") as f: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f.write("测试内容")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# 读文件：r模式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with open("test.txt", "r") as f: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content = f.read()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print("文件内容:", content)</w:t>
      </w:r>
    </w:p>
    <w:p w14:paraId="7F2A1DA4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8.2 核心概念</w:t>
      </w:r>
      <w:bookmarkEnd w:id="38"/>
    </w:p>
    <w:p w14:paraId="5FC2D238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open("文件名", "模式") 打开文件</w:t>
      </w:r>
    </w:p>
    <w:p w14:paraId="532BB80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"w" 写入模式（会覆盖），"r" 读取模式，"a" 追加模式</w:t>
      </w:r>
    </w:p>
    <w:p w14:paraId="6417D973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with 语句会自动关闭文件，不用手动关</w:t>
      </w:r>
    </w:p>
    <w:p w14:paraId="4103E824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f.write() 写内容，f.read() 读全部内容</w:t>
      </w:r>
    </w:p>
    <w:p w14:paraId="7C69B993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8.3 测试工作中的用途</w:t>
      </w:r>
      <w:bookmarkEnd w:id="39"/>
    </w:p>
    <w:p w14:paraId="2029D119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把测试结果写入文件，生成测试报告</w:t>
      </w:r>
    </w:p>
    <w:p w14:paraId="5B5CBDE8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读取测试数据文件（比如从txt/csv里读测试账号）</w:t>
      </w:r>
    </w:p>
    <w:p w14:paraId="179377D6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保存日志文件</w:t>
      </w:r>
    </w:p>
    <w:p w14:paraId="2D45385B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保存接口返回的数据，方便后续分析</w:t>
      </w:r>
    </w:p>
    <w:p w14:paraId="5687BA82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8.4 实际测试场景示例</w:t>
      </w:r>
      <w:bookmarkEnd w:id="40"/>
    </w:p>
    <w:p w14:paraId="04F7FA74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color w:val="6425D0"/>
          <w:sz w:val="22"/>
        </w:rPr>
        <w:t># 把测试结果写入日志文件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test_results = [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{"case": "TC001", "result": "pass"},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{"case": "TC002", "result": "fail"},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{"case": "TC003", "result": "pass"},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]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with open("test_report.txt", "w") as f: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f.write("===== 测试报告 =====\n")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f.write(f"总用例数: {len(test_results)}\n")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pass_count = 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for case in test_results: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f.write(f"{case['case']}: {case['result']}\n")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if case['result'] == "pass":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    pass_count += 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f.write(f"\n通过: {pass_count}")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f.write(f"失败: {len(test_results) - pass_count}")</w:t>
      </w:r>
    </w:p>
    <w:p w14:paraId="66AFBBD9">
      <w:pPr>
        <w:spacing w:before="120" w:after="120" w:line="288" w:lineRule="auto"/>
        <w:ind w:left="0"/>
        <w:jc w:val="left"/>
      </w:pPr>
    </w:p>
    <w:p w14:paraId="26E3299A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color w:val="8F959E"/>
          <w:sz w:val="32"/>
        </w:rPr>
        <w:t>Python基础总结：测试工作中最常用的5个</w:t>
      </w:r>
      <w:bookmarkEnd w:id="41"/>
    </w:p>
    <w:p w14:paraId="0EE4B8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按使用频率排序：</w:t>
      </w:r>
    </w:p>
    <w:p w14:paraId="2CBFC777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字典 ⭐⭐⭐⭐⭐ - 存用例、存接口参数、存返回数据</w:t>
      </w:r>
    </w:p>
    <w:p w14:paraId="5DCF466F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函数 ⭐⭐⭐⭐⭐ - 封装登录、发请求等重复操作</w:t>
      </w:r>
    </w:p>
    <w:p w14:paraId="4481EBFD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循环 ⭐⭐⭐⭐ - 批量执行用例、遍历数据</w:t>
      </w:r>
    </w:p>
    <w:p w14:paraId="7C8F671E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条件判断 ⭐⭐⭐⭐ - 判断测试结果、走不同分支</w:t>
      </w:r>
    </w:p>
    <w:p w14:paraId="4F6C6BBB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 ⭐⭐⭐⭐ - 保证脚本不崩、处理超时等问题</w:t>
      </w:r>
    </w:p>
    <w:p w14:paraId="63734B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列表、变量、文件读写是基础，也经常用，但相对简单。</w:t>
      </w:r>
    </w:p>
    <w:p w14:paraId="2308CD6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D48CC2E">
      <w:pPr>
        <w:spacing w:before="380" w:after="140" w:line="288" w:lineRule="auto"/>
        <w:ind w:left="0"/>
        <w:jc w:val="left"/>
        <w:outlineLvl w:val="0"/>
      </w:pPr>
      <w:bookmarkStart w:id="42" w:name="heading_42"/>
      <w:r>
        <w:rPr>
          <w:rFonts w:ascii="Arial" w:hAnsi="Arial" w:eastAsia="等线" w:cs="Arial"/>
          <w:b/>
          <w:sz w:val="36"/>
        </w:rPr>
        <w:t>第二部分：requests接口测试</w:t>
      </w:r>
      <w:bookmarkEnd w:id="42"/>
    </w:p>
    <w:p w14:paraId="35921F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requests是Python里最常用的发HTTP请求的库，接口测试90%的工作都是用它来做的。</w:t>
      </w:r>
    </w:p>
    <w:p w14:paraId="69F51AF9">
      <w:pPr>
        <w:spacing w:before="120" w:after="120" w:line="288" w:lineRule="auto"/>
        <w:ind w:left="0"/>
        <w:jc w:val="left"/>
      </w:pPr>
    </w:p>
    <w:p w14:paraId="0FB11F78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color w:val="8F959E"/>
          <w:sz w:val="32"/>
        </w:rPr>
        <w:t>1. 安装</w:t>
      </w:r>
      <w:bookmarkEnd w:id="43"/>
    </w:p>
    <w:p w14:paraId="52EB0618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color w:val="6425D0"/>
          <w:sz w:val="22"/>
        </w:rPr>
        <w:t>pip install requests</w:t>
      </w:r>
    </w:p>
    <w:p w14:paraId="4AEFD1B7">
      <w:pPr>
        <w:spacing w:before="120" w:after="120" w:line="288" w:lineRule="auto"/>
        <w:ind w:left="0"/>
        <w:jc w:val="left"/>
      </w:pPr>
    </w:p>
    <w:p w14:paraId="69326EB7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color w:val="8F959E"/>
          <w:sz w:val="32"/>
        </w:rPr>
        <w:t>2. 最基础：发GET请求</w:t>
      </w:r>
      <w:bookmarkEnd w:id="44"/>
    </w:p>
    <w:p w14:paraId="63009F2E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color w:val="6425D0"/>
          <w:sz w:val="22"/>
        </w:rPr>
        <w:t>import requests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# 1. 发GET请求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response = requests.get("https://www.baidu.com")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# 2. 看返回结果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print("状态码:", response.status_code)  # 200就是成功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print("响应文本:", response.text[:200])  # 只看前200个字符</w:t>
      </w:r>
    </w:p>
    <w:p w14:paraId="7D7D2E4C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测试里怎么用：</w:t>
      </w:r>
      <w:bookmarkEnd w:id="45"/>
    </w:p>
    <w:p w14:paraId="4EFF874F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测接口能不能正常访问</w:t>
      </w:r>
    </w:p>
    <w:p w14:paraId="76D267B9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校验返回状态码是不是200</w:t>
      </w:r>
    </w:p>
    <w:p w14:paraId="6D641509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校验返回内容对不对</w:t>
      </w:r>
    </w:p>
    <w:p w14:paraId="57736BF7">
      <w:pPr>
        <w:spacing w:before="120" w:after="120" w:line="288" w:lineRule="auto"/>
        <w:ind w:left="0"/>
        <w:jc w:val="left"/>
      </w:pPr>
    </w:p>
    <w:p w14:paraId="4200BBD3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color w:val="8F959E"/>
          <w:sz w:val="32"/>
        </w:rPr>
        <w:t>3. 带参数的GET请求</w:t>
      </w:r>
      <w:bookmarkEnd w:id="46"/>
    </w:p>
    <w:p w14:paraId="739A037F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color w:val="6425D0"/>
          <w:sz w:val="22"/>
        </w:rPr>
        <w:t>import requests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# 方式1：直接拼在URL里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response = requests.get("https://httpbin.org/get?name=zhangsan&amp;age=20")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# 方式2：用params参数（推荐，更清晰）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params = {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"name": "zhangsan",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"age": 20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}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response = requests.get("https://httpbin.org/get", params=params)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print("状态码:", response.status_code)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print("返回内容:", response.json())  # 接口返回JSON的话，用.json()转成字典</w:t>
      </w:r>
    </w:p>
    <w:p w14:paraId="04037D50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测试里怎么用：</w:t>
      </w:r>
      <w:bookmarkEnd w:id="47"/>
    </w:p>
    <w:p w14:paraId="705BB5B6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测查询接口，传查询条件</w:t>
      </w:r>
    </w:p>
    <w:p w14:paraId="3F2E5BCB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测分页接口，传page、pageSize参数</w:t>
      </w:r>
    </w:p>
    <w:p w14:paraId="57B6AF51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校验返回的JSON数据对不对</w:t>
      </w:r>
    </w:p>
    <w:p w14:paraId="196E9426">
      <w:pPr>
        <w:spacing w:before="120" w:after="120" w:line="288" w:lineRule="auto"/>
        <w:ind w:left="0"/>
        <w:jc w:val="left"/>
      </w:pPr>
    </w:p>
    <w:p w14:paraId="1F02640E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color w:val="8F959E"/>
          <w:sz w:val="32"/>
        </w:rPr>
        <w:t>4. POST请求（最常用）</w:t>
      </w:r>
      <w:bookmarkEnd w:id="48"/>
    </w:p>
    <w:p w14:paraId="208610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登录、提交数据都是POST请求</w:t>
      </w:r>
    </w:p>
    <w:p w14:paraId="232DF435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color w:val="6425D0"/>
          <w:sz w:val="22"/>
        </w:rPr>
        <w:t>import requests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# 请求头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headers = {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"Content-Type": "application/json"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}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# 请求体（JSON格式）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data = {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"username": "standard_user",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"password": "secret_sauce"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}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# 发POST请求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response = requests.post(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"https://httpbin.org/post",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headers=headers,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json=data  # 传JSON用json参数，自动帮你转格式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print("状态码:", response.status_code)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print("返回JSON:", response.json())</w:t>
      </w:r>
    </w:p>
    <w:p w14:paraId="557BED79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测试里怎么用：</w:t>
      </w:r>
      <w:bookmarkEnd w:id="49"/>
    </w:p>
    <w:p w14:paraId="2610996B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测登录接口</w:t>
      </w:r>
    </w:p>
    <w:p w14:paraId="786AD60A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测新增、提交类的接口</w:t>
      </w:r>
    </w:p>
    <w:p w14:paraId="0D40C0A7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传请求头（比如token、Content-Type）</w:t>
      </w:r>
    </w:p>
    <w:p w14:paraId="0204C006">
      <w:pPr>
        <w:spacing w:before="120" w:after="120" w:line="288" w:lineRule="auto"/>
        <w:ind w:left="0"/>
        <w:jc w:val="left"/>
      </w:pPr>
    </w:p>
    <w:p w14:paraId="6DEACDA6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color w:val="8F959E"/>
          <w:sz w:val="32"/>
        </w:rPr>
        <w:t>5. response常用属性和方法</w:t>
      </w:r>
      <w:bookmarkEnd w:id="5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48647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9A1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写法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32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作用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BAB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测试里用来干嘛</w:t>
            </w:r>
          </w:p>
        </w:tc>
      </w:tr>
      <w:tr w14:paraId="064A8F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354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response.status_code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E81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FA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校验是不是200/404/500</w:t>
            </w:r>
          </w:p>
        </w:tc>
      </w:tr>
      <w:tr w14:paraId="362436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543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response.text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A01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获取响应文本（字符串）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54B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看返回的原始内容</w:t>
            </w:r>
          </w:p>
        </w:tc>
      </w:tr>
      <w:tr w14:paraId="174EDF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A4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response.json()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CE7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转成Python字典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5A0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校验JSON里的字段对不对</w:t>
            </w:r>
          </w:p>
        </w:tc>
      </w:tr>
      <w:tr w14:paraId="57B41F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7B4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response.headers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CC7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获取响应头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2B5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校验Content-Type、token等</w:t>
            </w:r>
          </w:p>
        </w:tc>
      </w:tr>
      <w:tr w14:paraId="46D02C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B7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response.cookies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2E0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获取cookies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E16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登录后拿cookie</w:t>
            </w:r>
          </w:p>
        </w:tc>
      </w:tr>
    </w:tbl>
    <w:p w14:paraId="159DD070">
      <w:pPr>
        <w:spacing w:before="120" w:after="120" w:line="288" w:lineRule="auto"/>
        <w:ind w:left="0"/>
        <w:jc w:val="left"/>
      </w:pPr>
    </w:p>
    <w:p w14:paraId="01E21B41">
      <w:pPr>
        <w:spacing w:before="300" w:after="120" w:line="288" w:lineRule="auto"/>
        <w:ind w:left="0"/>
        <w:jc w:val="left"/>
        <w:outlineLvl w:val="2"/>
      </w:pPr>
      <w:bookmarkStart w:id="51" w:name="heading_51"/>
      <w:r>
        <w:rPr>
          <w:rFonts w:ascii="Arial" w:hAnsi="Arial" w:eastAsia="等线" w:cs="Arial"/>
          <w:b/>
          <w:sz w:val="30"/>
        </w:rPr>
        <w:t>示例：校验返回的JSON字段</w:t>
      </w:r>
      <w:bookmarkEnd w:id="51"/>
    </w:p>
    <w:p w14:paraId="1F3D72CF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color w:val="6425D0"/>
          <w:sz w:val="22"/>
        </w:rPr>
        <w:t>import requests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response = requests.get("https://httpbin.org/get?name=test")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result = response.json()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# 校验返回的name参数对不对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assert result["args"]["name"] == "test"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print("✅ 参数校验通过")</w:t>
      </w:r>
    </w:p>
    <w:p w14:paraId="08AECF82">
      <w:pPr>
        <w:spacing w:before="120" w:after="120" w:line="288" w:lineRule="auto"/>
        <w:ind w:left="0"/>
        <w:jc w:val="left"/>
      </w:pPr>
    </w:p>
    <w:p w14:paraId="20C3449C">
      <w:pPr>
        <w:spacing w:before="320" w:after="120" w:line="288" w:lineRule="auto"/>
        <w:ind w:left="0"/>
        <w:jc w:val="left"/>
        <w:outlineLvl w:val="1"/>
      </w:pPr>
      <w:bookmarkStart w:id="52" w:name="heading_52"/>
      <w:r>
        <w:rPr>
          <w:rFonts w:ascii="Arial" w:hAnsi="Arial" w:eastAsia="等线" w:cs="Arial"/>
          <w:b/>
          <w:color w:val="8F959E"/>
          <w:sz w:val="32"/>
        </w:rPr>
        <w:t>6. 带token的请求</w:t>
      </w:r>
      <w:bookmarkEnd w:id="52"/>
    </w:p>
    <w:p w14:paraId="101B4E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登录后测其他接口，需要把token放到请求头里</w:t>
      </w:r>
    </w:p>
    <w:p w14:paraId="1978253A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color w:val="6425D0"/>
          <w:sz w:val="22"/>
        </w:rPr>
        <w:t>import requests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# 第一步：登录，拿token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login_data = {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"username": "test",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"password": "123456"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}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login_response = requests.post("https://httpbin.org/post", json=login_data)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token = "your_token_here"  # 实际从登录返回里取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# 第二步：带token请求其他接口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headers = {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"Authorization": f"Bearer {token}"  # 把token放请求头里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}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user_info_response = requests.get(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"https://httpbin.org/get",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headers=headers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print("用户信息:", user_info_response.json())</w:t>
      </w:r>
    </w:p>
    <w:p w14:paraId="3F20DDD8">
      <w:pPr>
        <w:spacing w:before="120" w:after="120" w:line="288" w:lineRule="auto"/>
        <w:ind w:left="0"/>
        <w:jc w:val="left"/>
      </w:pPr>
    </w:p>
    <w:p w14:paraId="5A8795FA">
      <w:pPr>
        <w:spacing w:before="320" w:after="120" w:line="288" w:lineRule="auto"/>
        <w:ind w:left="0"/>
        <w:jc w:val="left"/>
        <w:outlineLvl w:val="1"/>
      </w:pPr>
      <w:bookmarkStart w:id="53" w:name="heading_53"/>
      <w:r>
        <w:rPr>
          <w:rFonts w:ascii="Arial" w:hAnsi="Arial" w:eastAsia="等线" w:cs="Arial"/>
          <w:b/>
          <w:color w:val="8F959E"/>
          <w:sz w:val="32"/>
        </w:rPr>
        <w:t>7. 异常处理（测试脚本必加）</w:t>
      </w:r>
      <w:bookmarkEnd w:id="53"/>
    </w:p>
    <w:p w14:paraId="77585BB2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color w:val="6425D0"/>
          <w:sz w:val="22"/>
        </w:rPr>
        <w:t>import requests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def test_login():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try: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response = requests.post(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    "https://httpbin.org/post",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    json={"username": "test", "password": "123"},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    timeout=5  # 超时时间，5秒没响应就报错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if response.status_code == 200: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    print("✅ 请求成功")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    return True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else: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    print(f"❌ 状态码错误：{response.status_code}")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    return False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except requests.exceptions.Timeout: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print("⚠️ 请求超时了，检查网络或服务器")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return False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except requests.exceptions.ConnectionError: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print("⚠️ 连接失败，URL可能错了或者网络不通")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return False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except Exception as e: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print(f"⚠️ 其他错误：{e}")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return False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test_login()</w:t>
      </w:r>
    </w:p>
    <w:p w14:paraId="4D55F0A4">
      <w:pPr>
        <w:spacing w:before="120" w:after="120" w:line="288" w:lineRule="auto"/>
        <w:ind w:left="0"/>
        <w:jc w:val="left"/>
      </w:pPr>
    </w:p>
    <w:p w14:paraId="47E3AA4B">
      <w:pPr>
        <w:spacing w:before="320" w:after="120" w:line="288" w:lineRule="auto"/>
        <w:ind w:left="0"/>
        <w:jc w:val="left"/>
        <w:outlineLvl w:val="1"/>
      </w:pPr>
      <w:bookmarkStart w:id="54" w:name="heading_54"/>
      <w:r>
        <w:rPr>
          <w:rFonts w:ascii="Arial" w:hAnsi="Arial" w:eastAsia="等线" w:cs="Arial"/>
          <w:b/>
          <w:color w:val="8F959E"/>
          <w:sz w:val="32"/>
        </w:rPr>
        <w:t>8. 接口测试完整示例（登录接口测试）</w:t>
      </w:r>
      <w:bookmarkEnd w:id="54"/>
    </w:p>
    <w:p w14:paraId="1974A3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这是一个完整的测试脚本，直接复制就能跑：</w:t>
      </w:r>
    </w:p>
    <w:p w14:paraId="7A4ECC55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color w:val="6425D0"/>
          <w:sz w:val="22"/>
        </w:rPr>
        <w:t>import requests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def test_login_success():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"""测试用例1：正常登录成功"""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# 准备测试数据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url = "https://httpbin.org/post"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data = {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"username": "standard_user",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"password": "secret_sauce"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}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# 发请求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response = requests.post(url, json=data)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# 断言（校验结果）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assert response.status_code == 200, f"状态码不对，实际是{response.status_code}"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print("✅ 测试通过：正常登录")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def test_login_wrong_password():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"""测试用例2：错误密码登录失败"""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url = "https://httpbin.org/post"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data = {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"username": "standard_user",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"password": "wrong_password"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}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response = requests.post(url, json=data)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assert response.status_code == 200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print("✅ 测试通过：错误密码")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def test_login_empty_username():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"""测试用例3：用户名为空"""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url = "https://httpbin.org/post"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data = {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"username": "",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    "password": "secret_sauce"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}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response = requests.post(url, json=data)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assert response.status_code == 200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print("✅ 测试通过：用户名为空")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# 执行所有测试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>if __name__ == "__main__":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print("===== 开始执行登录接口测试 =====\n")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test_login_success()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test_login_wrong_password()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test_login_empty_username()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6425D0"/>
          <w:sz w:val="22"/>
        </w:rPr>
        <w:t xml:space="preserve">    print("\n===== 所有测试执行完毕 =====")</w:t>
      </w:r>
    </w:p>
    <w:p w14:paraId="7728684E">
      <w:pPr>
        <w:spacing w:before="120" w:after="120" w:line="288" w:lineRule="auto"/>
        <w:ind w:left="0"/>
        <w:jc w:val="left"/>
      </w:pPr>
    </w:p>
    <w:p w14:paraId="0F3FAF3B">
      <w:pPr>
        <w:spacing w:before="320" w:after="120" w:line="288" w:lineRule="auto"/>
        <w:ind w:left="0"/>
        <w:jc w:val="left"/>
        <w:outlineLvl w:val="1"/>
      </w:pPr>
      <w:bookmarkStart w:id="55" w:name="heading_55"/>
      <w:r>
        <w:rPr>
          <w:rFonts w:ascii="Arial" w:hAnsi="Arial" w:eastAsia="等线" w:cs="Arial"/>
          <w:b/>
          <w:color w:val="8F959E"/>
          <w:sz w:val="32"/>
        </w:rPr>
        <w:t>总结：接口测试的基本流程</w:t>
      </w:r>
      <w:bookmarkEnd w:id="55"/>
    </w:p>
    <w:p w14:paraId="24CA2C1F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准备数据：URL、请求头、请求参数</w:t>
      </w:r>
    </w:p>
    <w:p w14:paraId="0C63E30C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发请求：用requests.get()或requests.post()</w:t>
      </w:r>
    </w:p>
    <w:p w14:paraId="71E48548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拿响应：response.status_code、response.json()</w:t>
      </w:r>
    </w:p>
    <w:p w14:paraId="5E1CAA44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做断言：用assert校验结果对不对</w:t>
      </w:r>
    </w:p>
    <w:p w14:paraId="00E17177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异常处理：超时、连接失败等情况不崩</w:t>
      </w:r>
    </w:p>
    <w:p w14:paraId="7588FDEC">
      <w:pPr>
        <w:spacing w:before="120" w:after="120" w:line="288" w:lineRule="auto"/>
        <w:ind w:left="0"/>
        <w:jc w:val="left"/>
      </w:pPr>
    </w:p>
    <w:p w14:paraId="2FC555A5">
      <w:pPr>
        <w:spacing w:before="320" w:after="120" w:line="288" w:lineRule="auto"/>
        <w:ind w:left="0"/>
        <w:jc w:val="left"/>
        <w:outlineLvl w:val="1"/>
      </w:pPr>
      <w:bookmarkStart w:id="56" w:name="heading_56"/>
      <w:r>
        <w:rPr>
          <w:rFonts w:ascii="Arial" w:hAnsi="Arial" w:eastAsia="等线" w:cs="Arial"/>
          <w:b/>
          <w:color w:val="8F959E"/>
          <w:sz w:val="32"/>
        </w:rPr>
        <w:t>下一步学习建议</w:t>
      </w:r>
      <w:bookmarkEnd w:id="56"/>
    </w:p>
    <w:p w14:paraId="39ADF3A3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先把上面的代码都跑一遍，看看输出</w:t>
      </w:r>
    </w:p>
    <w:p w14:paraId="085C9858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找一个公开的测试接口练手（比如httpbin.org，专门用来测试的）</w:t>
      </w:r>
    </w:p>
    <w:p w14:paraId="6A6516C9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然后学pytest测试框架，把测试用例组织得更规范</w:t>
      </w:r>
      <w:bookmarkStart w:id="57" w:name="_GoBack"/>
      <w:bookmarkEnd w:id="5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2E995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9353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9"/>
  </w:num>
  <w:num w:numId="2">
    <w:abstractNumId w:val="26"/>
  </w:num>
  <w:num w:numId="3">
    <w:abstractNumId w:val="71"/>
  </w:num>
  <w:num w:numId="4">
    <w:abstractNumId w:val="22"/>
  </w:num>
  <w:num w:numId="5">
    <w:abstractNumId w:val="16"/>
  </w:num>
  <w:num w:numId="6">
    <w:abstractNumId w:val="42"/>
  </w:num>
  <w:num w:numId="7">
    <w:abstractNumId w:val="54"/>
  </w:num>
  <w:num w:numId="8">
    <w:abstractNumId w:val="80"/>
  </w:num>
  <w:num w:numId="9">
    <w:abstractNumId w:val="40"/>
  </w:num>
  <w:num w:numId="10">
    <w:abstractNumId w:val="5"/>
  </w:num>
  <w:num w:numId="11">
    <w:abstractNumId w:val="55"/>
  </w:num>
  <w:num w:numId="12">
    <w:abstractNumId w:val="73"/>
  </w:num>
  <w:num w:numId="13">
    <w:abstractNumId w:val="25"/>
  </w:num>
  <w:num w:numId="14">
    <w:abstractNumId w:val="68"/>
  </w:num>
  <w:num w:numId="15">
    <w:abstractNumId w:val="35"/>
  </w:num>
  <w:num w:numId="16">
    <w:abstractNumId w:val="53"/>
  </w:num>
  <w:num w:numId="17">
    <w:abstractNumId w:val="30"/>
  </w:num>
  <w:num w:numId="18">
    <w:abstractNumId w:val="28"/>
  </w:num>
  <w:num w:numId="19">
    <w:abstractNumId w:val="9"/>
  </w:num>
  <w:num w:numId="20">
    <w:abstractNumId w:val="66"/>
  </w:num>
  <w:num w:numId="21">
    <w:abstractNumId w:val="76"/>
  </w:num>
  <w:num w:numId="22">
    <w:abstractNumId w:val="45"/>
  </w:num>
  <w:num w:numId="23">
    <w:abstractNumId w:val="65"/>
  </w:num>
  <w:num w:numId="24">
    <w:abstractNumId w:val="13"/>
  </w:num>
  <w:num w:numId="25">
    <w:abstractNumId w:val="85"/>
  </w:num>
  <w:num w:numId="26">
    <w:abstractNumId w:val="83"/>
  </w:num>
  <w:num w:numId="27">
    <w:abstractNumId w:val="21"/>
  </w:num>
  <w:num w:numId="28">
    <w:abstractNumId w:val="77"/>
  </w:num>
  <w:num w:numId="29">
    <w:abstractNumId w:val="6"/>
  </w:num>
  <w:num w:numId="30">
    <w:abstractNumId w:val="62"/>
  </w:num>
  <w:num w:numId="31">
    <w:abstractNumId w:val="2"/>
  </w:num>
  <w:num w:numId="32">
    <w:abstractNumId w:val="70"/>
  </w:num>
  <w:num w:numId="33">
    <w:abstractNumId w:val="86"/>
  </w:num>
  <w:num w:numId="34">
    <w:abstractNumId w:val="0"/>
  </w:num>
  <w:num w:numId="35">
    <w:abstractNumId w:val="52"/>
  </w:num>
  <w:num w:numId="36">
    <w:abstractNumId w:val="69"/>
  </w:num>
  <w:num w:numId="37">
    <w:abstractNumId w:val="37"/>
  </w:num>
  <w:num w:numId="38">
    <w:abstractNumId w:val="31"/>
  </w:num>
  <w:num w:numId="39">
    <w:abstractNumId w:val="58"/>
  </w:num>
  <w:num w:numId="40">
    <w:abstractNumId w:val="84"/>
  </w:num>
  <w:num w:numId="41">
    <w:abstractNumId w:val="19"/>
  </w:num>
  <w:num w:numId="42">
    <w:abstractNumId w:val="4"/>
  </w:num>
  <w:num w:numId="43">
    <w:abstractNumId w:val="18"/>
  </w:num>
  <w:num w:numId="44">
    <w:abstractNumId w:val="74"/>
  </w:num>
  <w:num w:numId="45">
    <w:abstractNumId w:val="1"/>
  </w:num>
  <w:num w:numId="46">
    <w:abstractNumId w:val="49"/>
  </w:num>
  <w:num w:numId="47">
    <w:abstractNumId w:val="3"/>
  </w:num>
  <w:num w:numId="48">
    <w:abstractNumId w:val="75"/>
  </w:num>
  <w:num w:numId="49">
    <w:abstractNumId w:val="81"/>
  </w:num>
  <w:num w:numId="50">
    <w:abstractNumId w:val="67"/>
  </w:num>
  <w:num w:numId="51">
    <w:abstractNumId w:val="59"/>
  </w:num>
  <w:num w:numId="52">
    <w:abstractNumId w:val="78"/>
  </w:num>
  <w:num w:numId="53">
    <w:abstractNumId w:val="43"/>
  </w:num>
  <w:num w:numId="54">
    <w:abstractNumId w:val="44"/>
  </w:num>
  <w:num w:numId="55">
    <w:abstractNumId w:val="27"/>
  </w:num>
  <w:num w:numId="56">
    <w:abstractNumId w:val="60"/>
  </w:num>
  <w:num w:numId="57">
    <w:abstractNumId w:val="50"/>
  </w:num>
  <w:num w:numId="58">
    <w:abstractNumId w:val="34"/>
  </w:num>
  <w:num w:numId="59">
    <w:abstractNumId w:val="51"/>
  </w:num>
  <w:num w:numId="60">
    <w:abstractNumId w:val="15"/>
  </w:num>
  <w:num w:numId="61">
    <w:abstractNumId w:val="64"/>
  </w:num>
  <w:num w:numId="62">
    <w:abstractNumId w:val="46"/>
  </w:num>
  <w:num w:numId="63">
    <w:abstractNumId w:val="61"/>
  </w:num>
  <w:num w:numId="64">
    <w:abstractNumId w:val="41"/>
  </w:num>
  <w:num w:numId="65">
    <w:abstractNumId w:val="23"/>
  </w:num>
  <w:num w:numId="66">
    <w:abstractNumId w:val="47"/>
  </w:num>
  <w:num w:numId="67">
    <w:abstractNumId w:val="14"/>
  </w:num>
  <w:num w:numId="68">
    <w:abstractNumId w:val="63"/>
  </w:num>
  <w:num w:numId="69">
    <w:abstractNumId w:val="11"/>
  </w:num>
  <w:num w:numId="70">
    <w:abstractNumId w:val="36"/>
  </w:num>
  <w:num w:numId="71">
    <w:abstractNumId w:val="57"/>
  </w:num>
  <w:num w:numId="72">
    <w:abstractNumId w:val="38"/>
  </w:num>
  <w:num w:numId="73">
    <w:abstractNumId w:val="48"/>
  </w:num>
  <w:num w:numId="74">
    <w:abstractNumId w:val="79"/>
  </w:num>
  <w:num w:numId="75">
    <w:abstractNumId w:val="32"/>
  </w:num>
  <w:num w:numId="76">
    <w:abstractNumId w:val="24"/>
  </w:num>
  <w:num w:numId="77">
    <w:abstractNumId w:val="10"/>
  </w:num>
  <w:num w:numId="78">
    <w:abstractNumId w:val="82"/>
  </w:num>
  <w:num w:numId="79">
    <w:abstractNumId w:val="29"/>
  </w:num>
  <w:num w:numId="80">
    <w:abstractNumId w:val="17"/>
  </w:num>
  <w:num w:numId="81">
    <w:abstractNumId w:val="56"/>
  </w:num>
  <w:num w:numId="82">
    <w:abstractNumId w:val="33"/>
  </w:num>
  <w:num w:numId="83">
    <w:abstractNumId w:val="8"/>
  </w:num>
  <w:num w:numId="84">
    <w:abstractNumId w:val="72"/>
  </w:num>
  <w:num w:numId="85">
    <w:abstractNumId w:val="20"/>
  </w:num>
  <w:num w:numId="86">
    <w:abstractNumId w:val="12"/>
  </w:num>
  <w:num w:numId="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79E65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3599</Words>
  <Characters>8272</Characters>
  <TotalTime>8</TotalTime>
  <ScaleCrop>false</ScaleCrop>
  <LinksUpToDate>false</LinksUpToDate>
  <CharactersWithSpaces>9724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2026-06-23T10:02:00Z</dcterms:created>
  <dc:creator>Apache POI</dc:creator>
  <cp:lastModifiedBy>Enchanting</cp:lastModifiedBy>
  <dcterms:modified xsi:type="dcterms:W3CDTF">2026-06-24T07:32:17Z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{"Label":"1","ContentProducer":"001191110102MACQD9K64010000","ProduceID":"7654529221268589551","ReservedCode1":"","ContentPropagator":"","PropagateID":"","ReservedCode2":""}</vt:lpwstr>
  </property>
  <property fmtid="{D5CDD505-2E9C-101B-9397-08002B2CF9AE}" pid="3" name="KSOTemplateDocerSaveRecord">
    <vt:lpwstr>eyJoZGlkIjoiMTgyY2Y5Y2UxZjkwY2NiYzg1MTM4ZmQzOTFhYWJhY2IiLCJ1c2VySWQiOiI2NjM3ODUxNzcifQ==</vt:lpwstr>
  </property>
  <property fmtid="{D5CDD505-2E9C-101B-9397-08002B2CF9AE}" pid="4" name="KSOProductBuildVer">
    <vt:lpwstr>2052-12.1.0.26895</vt:lpwstr>
  </property>
  <property fmtid="{D5CDD505-2E9C-101B-9397-08002B2CF9AE}" pid="5" name="ICV">
    <vt:lpwstr>99825F06B4424CA9AD775D0BAB2158A4_12</vt:lpwstr>
  </property>
</Properties>
</file>