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913E8B">
      <w:pPr>
        <w:pStyle w:val="31"/>
        <w:jc w:val="center"/>
      </w:pPr>
      <w:r>
        <w:rPr>
          <w:rFonts w:ascii="黑体" w:hAnsi="黑体" w:eastAsia="黑体"/>
          <w:b/>
          <w:sz w:val="36"/>
        </w:rPr>
        <w:t>软件测试学习记录 · 第二周（修订版）</w:t>
      </w:r>
    </w:p>
    <w:p w14:paraId="61080EDC">
      <w:pPr>
        <w:pStyle w:val="3"/>
      </w:pPr>
      <w:r>
        <w:t>一、本周学习目标</w:t>
      </w:r>
    </w:p>
    <w:p w14:paraId="4BFCFF7D">
      <w:pPr>
        <w:pStyle w:val="14"/>
      </w:pPr>
      <w:r>
        <w:rPr>
          <w:rFonts w:ascii="宋体" w:hAnsi="宋体" w:eastAsia="宋体"/>
          <w:b w:val="0"/>
          <w:sz w:val="24"/>
        </w:rPr>
        <w:t>掌握 Python requests 库发送各类 HTTP 接口请求，理解 Session 复用与超时控制</w:t>
      </w:r>
    </w:p>
    <w:p w14:paraId="1AFA8EC5">
      <w:pPr>
        <w:pStyle w:val="14"/>
      </w:pPr>
      <w:r>
        <w:rPr>
          <w:rFonts w:ascii="宋体" w:hAnsi="宋体" w:eastAsia="宋体"/>
          <w:b w:val="0"/>
          <w:sz w:val="24"/>
        </w:rPr>
        <w:t>学会使用 pytest 框架规范化组织接口测试用例，掌握 fixture 共享测试资源</w:t>
      </w:r>
    </w:p>
    <w:p w14:paraId="1B9F8471">
      <w:pPr>
        <w:pStyle w:val="14"/>
      </w:pPr>
      <w:r>
        <w:rPr>
          <w:rFonts w:ascii="宋体" w:hAnsi="宋体" w:eastAsia="宋体"/>
          <w:b w:val="0"/>
          <w:sz w:val="24"/>
        </w:rPr>
        <w:t>借助 pytest-html 插件自动生成可视化 HTML 测试报告</w:t>
      </w:r>
    </w:p>
    <w:p w14:paraId="7F0C90E2">
      <w:pPr>
        <w:pStyle w:val="14"/>
      </w:pPr>
      <w:r>
        <w:rPr>
          <w:rFonts w:ascii="宋体" w:hAnsi="宋体" w:eastAsia="宋体"/>
          <w:b w:val="0"/>
          <w:sz w:val="24"/>
        </w:rPr>
        <w:t>夯实自动化必备 Python 基础语法、函数、类封装、断言、参数化、异常处理知识点</w:t>
      </w:r>
    </w:p>
    <w:p w14:paraId="37E731D8">
      <w:pPr>
        <w:pStyle w:val="3"/>
      </w:pPr>
      <w:r>
        <w:t>二、核心知识点（本周配套代码所学）</w:t>
      </w:r>
    </w:p>
    <w:p w14:paraId="6D43C697">
      <w:pPr>
        <w:pStyle w:val="4"/>
      </w:pPr>
      <w:r>
        <w:t>2.1 requests 库核心知识点</w:t>
      </w:r>
    </w:p>
    <w:p w14:paraId="57F6B254">
      <w:pPr>
        <w:pStyle w:val="16"/>
        <w:numPr>
          <w:numId w:val="0"/>
        </w:numPr>
        <w:ind w:leftChars="0"/>
      </w:pPr>
      <w:r>
        <w:rPr>
          <w:rFonts w:ascii="宋体" w:hAnsi="宋体" w:eastAsia="宋体"/>
          <w:b w:val="0"/>
          <w:sz w:val="24"/>
        </w:rPr>
        <w:t>四大请求方法：requests.get() / requests.post() / put / delete</w:t>
      </w:r>
    </w:p>
    <w:p w14:paraId="179F1947">
      <w:pPr>
        <w:pStyle w:val="16"/>
        <w:numPr>
          <w:numId w:val="0"/>
        </w:numPr>
        <w:ind w:leftChars="0"/>
      </w:pPr>
      <w:r>
        <w:rPr>
          <w:rFonts w:ascii="宋体" w:hAnsi="宋体" w:eastAsia="宋体"/>
          <w:b w:val="0"/>
          <w:sz w:val="24"/>
        </w:rPr>
        <w:t>请求传参两种方式：</w:t>
      </w:r>
    </w:p>
    <w:p w14:paraId="6DA3E6B5">
      <w:pPr>
        <w:pStyle w:val="16"/>
        <w:numPr>
          <w:numId w:val="0"/>
        </w:numPr>
        <w:ind w:leftChars="0"/>
      </w:pPr>
      <w:r>
        <w:rPr>
          <w:rFonts w:ascii="宋体" w:hAnsi="宋体" w:eastAsia="宋体"/>
          <w:b w:val="0"/>
          <w:sz w:val="24"/>
        </w:rPr>
        <w:t xml:space="preserve">    · params：get 请求拼接 url 参数</w:t>
      </w:r>
    </w:p>
    <w:p w14:paraId="62D42F57">
      <w:pPr>
        <w:pStyle w:val="16"/>
        <w:numPr>
          <w:numId w:val="0"/>
        </w:numPr>
        <w:ind w:leftChars="0"/>
      </w:pPr>
      <w:r>
        <w:rPr>
          <w:rFonts w:ascii="宋体" w:hAnsi="宋体" w:eastAsia="宋体"/>
          <w:b w:val="0"/>
          <w:sz w:val="24"/>
        </w:rPr>
        <w:t xml:space="preserve">    · json：post 请求传递 json 请求体</w:t>
      </w:r>
    </w:p>
    <w:p w14:paraId="4A6F5F05">
      <w:pPr>
        <w:pStyle w:val="16"/>
        <w:numPr>
          <w:numId w:val="0"/>
        </w:numPr>
        <w:ind w:leftChars="0"/>
      </w:pPr>
      <w:r>
        <w:rPr>
          <w:rFonts w:ascii="宋体" w:hAnsi="宋体" w:eastAsia="宋体"/>
          <w:b w:val="0"/>
          <w:sz w:val="24"/>
        </w:rPr>
        <w:t>响应对象常用属性：</w:t>
      </w:r>
    </w:p>
    <w:p w14:paraId="383A7E06">
      <w:pPr>
        <w:pStyle w:val="16"/>
        <w:numPr>
          <w:numId w:val="0"/>
        </w:numPr>
        <w:ind w:leftChars="0"/>
      </w:pPr>
      <w:r>
        <w:rPr>
          <w:rFonts w:ascii="宋体" w:hAnsi="宋体" w:eastAsia="宋体"/>
          <w:b w:val="0"/>
          <w:sz w:val="24"/>
        </w:rPr>
        <w:t xml:space="preserve">    · response.status_code：接口状态码</w:t>
      </w:r>
    </w:p>
    <w:p w14:paraId="1590A0AD">
      <w:pPr>
        <w:pStyle w:val="16"/>
        <w:numPr>
          <w:numId w:val="0"/>
        </w:numPr>
        <w:ind w:leftChars="0"/>
      </w:pPr>
      <w:r>
        <w:rPr>
          <w:rFonts w:ascii="宋体" w:hAnsi="宋体" w:eastAsia="宋体"/>
          <w:b w:val="0"/>
          <w:sz w:val="24"/>
        </w:rPr>
        <w:t xml:space="preserve">    · response.json()：把返回文本转为字典（接口数据提取）</w:t>
      </w:r>
    </w:p>
    <w:p w14:paraId="01A093FB">
      <w:pPr>
        <w:pStyle w:val="16"/>
        <w:numPr>
          <w:numId w:val="0"/>
        </w:numPr>
        <w:ind w:leftChars="0"/>
      </w:pPr>
      <w:r>
        <w:rPr>
          <w:rFonts w:ascii="宋体" w:hAnsi="宋体" w:eastAsia="宋体"/>
          <w:b w:val="0"/>
          <w:sz w:val="24"/>
        </w:rPr>
        <w:t xml:space="preserve">    · response.text：原始字符串响应</w:t>
      </w:r>
    </w:p>
    <w:p w14:paraId="044E080C">
      <w:pPr>
        <w:pStyle w:val="16"/>
        <w:numPr>
          <w:numId w:val="0"/>
        </w:numPr>
        <w:ind w:leftChars="0"/>
      </w:pPr>
      <w:r>
        <w:rPr>
          <w:rFonts w:ascii="宋体" w:hAnsi="宋体" w:eastAsia="宋体"/>
          <w:b w:val="0"/>
          <w:sz w:val="24"/>
        </w:rPr>
        <w:t>Session 会话复用：使用 requests.Session() 复用 TCP 连接，提升批量请求性能</w:t>
      </w:r>
    </w:p>
    <w:p w14:paraId="6027EB01">
      <w:pPr>
        <w:pStyle w:val="16"/>
        <w:numPr>
          <w:numId w:val="0"/>
        </w:numPr>
        <w:ind w:leftChars="0"/>
      </w:pPr>
      <w:r>
        <w:rPr>
          <w:rFonts w:ascii="宋体" w:hAnsi="宋体" w:eastAsia="宋体"/>
          <w:b w:val="0"/>
          <w:sz w:val="24"/>
        </w:rPr>
        <w:t>超时控制 timeout：防止请求挂死，封装类中统一设置默认超时，同时支持用例级别覆盖</w:t>
      </w:r>
    </w:p>
    <w:p w14:paraId="2F17D5EC">
      <w:pPr>
        <w:pStyle w:val="16"/>
        <w:numPr>
          <w:numId w:val="0"/>
        </w:numPr>
        <w:ind w:leftChars="0"/>
      </w:pPr>
      <w:r>
        <w:rPr>
          <w:rFonts w:ascii="宋体" w:hAnsi="宋体" w:eastAsia="宋体"/>
          <w:b w:val="0"/>
          <w:sz w:val="24"/>
        </w:rPr>
        <w:t>请求头 headers 自定义，模拟浏览器访问</w:t>
      </w:r>
    </w:p>
    <w:p w14:paraId="0405E41C">
      <w:pPr>
        <w:pStyle w:val="4"/>
      </w:pPr>
      <w:r>
        <w:t>2.2 pytest 框架核心知识点</w:t>
      </w:r>
    </w:p>
    <w:p w14:paraId="4377C1EC">
      <w:pPr>
        <w:pStyle w:val="16"/>
        <w:numPr>
          <w:numId w:val="0"/>
        </w:numPr>
        <w:ind w:leftChars="0"/>
      </w:pPr>
      <w:r>
        <w:rPr>
          <w:rFonts w:ascii="宋体" w:hAnsi="宋体" w:eastAsia="宋体"/>
          <w:b w:val="0"/>
          <w:sz w:val="24"/>
        </w:rPr>
        <w:t>用例命名规则：函数以 test_ 开头，文件以 test_ 命名</w:t>
      </w:r>
    </w:p>
    <w:p w14:paraId="6BAED54A">
      <w:pPr>
        <w:pStyle w:val="16"/>
        <w:numPr>
          <w:numId w:val="0"/>
        </w:numPr>
        <w:ind w:leftChars="0"/>
      </w:pPr>
      <w:r>
        <w:rPr>
          <w:rFonts w:ascii="宋体" w:hAnsi="宋体" w:eastAsia="宋体"/>
          <w:b w:val="0"/>
          <w:sz w:val="24"/>
        </w:rPr>
        <w:t>断言语法：直接使用 assert，无需其他库，失败自动打印详情</w:t>
      </w:r>
    </w:p>
    <w:p w14:paraId="1AC99C97">
      <w:pPr>
        <w:pStyle w:val="16"/>
        <w:numPr>
          <w:numId w:val="0"/>
        </w:numPr>
        <w:ind w:leftChars="0"/>
      </w:pPr>
      <w:r>
        <w:rPr>
          <w:rFonts w:ascii="宋体" w:hAnsi="宋体" w:eastAsia="宋体"/>
          <w:b w:val="0"/>
          <w:sz w:val="24"/>
        </w:rPr>
        <w:t>参数化装饰器 @pytest.mark.parametrize：一组代码循环多组测试数据</w:t>
      </w:r>
    </w:p>
    <w:p w14:paraId="0CC34A05">
      <w:pPr>
        <w:pStyle w:val="16"/>
        <w:numPr>
          <w:numId w:val="0"/>
        </w:numPr>
        <w:ind w:leftChars="0"/>
      </w:pPr>
      <w:r>
        <w:rPr>
          <w:rFonts w:ascii="宋体" w:hAnsi="宋体" w:eastAsia="宋体"/>
          <w:b w:val="0"/>
          <w:sz w:val="24"/>
        </w:rPr>
        <w:t>fixture 夹具：使用 @pytest.fixture(scope="session") 共享测试资源（如 ApiClient 实例），避免重复初始化</w:t>
      </w:r>
    </w:p>
    <w:p w14:paraId="0BC7E050">
      <w:pPr>
        <w:pStyle w:val="16"/>
        <w:numPr>
          <w:numId w:val="0"/>
        </w:numPr>
        <w:ind w:leftChars="0"/>
      </w:pPr>
      <w:r>
        <w:rPr>
          <w:rFonts w:ascii="宋体" w:hAnsi="宋体" w:eastAsia="宋体"/>
          <w:b w:val="0"/>
          <w:sz w:val="24"/>
        </w:rPr>
        <w:t>异常断言：使用 with pytest.raises(异常类型) 验证程序是否正确抛出预期异常</w:t>
      </w:r>
    </w:p>
    <w:p w14:paraId="50B9CB93">
      <w:pPr>
        <w:pStyle w:val="16"/>
        <w:numPr>
          <w:numId w:val="0"/>
        </w:numPr>
        <w:ind w:leftChars="0"/>
      </w:pPr>
      <w:r>
        <w:rPr>
          <w:rFonts w:ascii="宋体" w:hAnsi="宋体" w:eastAsia="宋体"/>
          <w:b w:val="0"/>
          <w:sz w:val="24"/>
        </w:rPr>
        <w:t>批量执行脚本命令：pytest test_api_new.py -v --html=report_new.html</w:t>
      </w:r>
    </w:p>
    <w:p w14:paraId="56BAFED4">
      <w:pPr>
        <w:pStyle w:val="16"/>
        <w:numPr>
          <w:numId w:val="0"/>
        </w:numPr>
        <w:ind w:leftChars="0"/>
      </w:pPr>
      <w:r>
        <w:rPr>
          <w:rFonts w:ascii="宋体" w:hAnsi="宋体" w:eastAsia="宋体"/>
          <w:b w:val="0"/>
          <w:sz w:val="24"/>
        </w:rPr>
        <w:t xml:space="preserve">    · -v：展示每条用例执行详情</w:t>
      </w:r>
    </w:p>
    <w:p w14:paraId="59E2931A">
      <w:pPr>
        <w:pStyle w:val="16"/>
        <w:numPr>
          <w:numId w:val="0"/>
        </w:numPr>
        <w:ind w:leftChars="0"/>
      </w:pPr>
      <w:r>
        <w:rPr>
          <w:rFonts w:ascii="宋体" w:hAnsi="宋体" w:eastAsia="宋体"/>
          <w:b w:val="0"/>
          <w:sz w:val="24"/>
        </w:rPr>
        <w:t xml:space="preserve">    · --html：指定生成 html 测试报告路径</w:t>
      </w:r>
    </w:p>
    <w:p w14:paraId="0374F2B5">
      <w:pPr>
        <w:pStyle w:val="4"/>
      </w:pPr>
      <w:r>
        <w:t>2.3 Python 基础代码知识点</w:t>
      </w:r>
    </w:p>
    <w:p w14:paraId="669372A1">
      <w:pPr>
        <w:pStyle w:val="16"/>
        <w:numPr>
          <w:numId w:val="0"/>
        </w:numPr>
        <w:ind w:leftChars="0"/>
      </w:pPr>
      <w:r>
        <w:rPr>
          <w:rFonts w:ascii="宋体" w:hAnsi="宋体" w:eastAsia="宋体"/>
          <w:b w:val="0"/>
          <w:sz w:val="24"/>
        </w:rPr>
        <w:t>函数定义 def：封装接口请求，减少重复代码</w:t>
      </w:r>
    </w:p>
    <w:p w14:paraId="0015A0CD">
      <w:pPr>
        <w:pStyle w:val="16"/>
        <w:numPr>
          <w:numId w:val="0"/>
        </w:numPr>
        <w:ind w:leftChars="0"/>
      </w:pPr>
      <w:r>
        <w:rPr>
          <w:rFonts w:ascii="宋体" w:hAnsi="宋体" w:eastAsia="宋体"/>
          <w:b w:val="0"/>
          <w:sz w:val="24"/>
        </w:rPr>
        <w:t>类封装 class：将请求方法、基础配置、超时控制封装为 ApiClient 类，提升代码复用性与可维护性</w:t>
      </w:r>
    </w:p>
    <w:p w14:paraId="0658C29D">
      <w:pPr>
        <w:pStyle w:val="16"/>
        <w:numPr>
          <w:numId w:val="0"/>
        </w:numPr>
        <w:ind w:leftChars="0"/>
      </w:pPr>
      <w:r>
        <w:rPr>
          <w:rFonts w:ascii="宋体" w:hAnsi="宋体" w:eastAsia="宋体"/>
          <w:b w:val="0"/>
          <w:sz w:val="24"/>
        </w:rPr>
        <w:t>字典取值：res.json()["data"]["id"] 多层嵌套接口数据提取</w:t>
      </w:r>
    </w:p>
    <w:p w14:paraId="7673AE6B">
      <w:pPr>
        <w:pStyle w:val="16"/>
        <w:numPr>
          <w:numId w:val="0"/>
        </w:numPr>
        <w:ind w:leftChars="0"/>
      </w:pPr>
      <w:r>
        <w:rPr>
          <w:rFonts w:ascii="宋体" w:hAnsi="宋体" w:eastAsia="宋体"/>
          <w:b w:val="0"/>
          <w:sz w:val="24"/>
        </w:rPr>
        <w:t>条件判断、状态码校验：assert response.status_code == 200</w:t>
      </w:r>
    </w:p>
    <w:p w14:paraId="7A41CCD9">
      <w:pPr>
        <w:pStyle w:val="16"/>
        <w:numPr>
          <w:numId w:val="0"/>
        </w:numPr>
        <w:ind w:leftChars="0"/>
      </w:pPr>
      <w:r>
        <w:rPr>
          <w:rFonts w:ascii="宋体" w:hAnsi="宋体" w:eastAsia="宋体"/>
          <w:b w:val="0"/>
          <w:sz w:val="24"/>
        </w:rPr>
        <w:t>列表、循环：配合参数化批量校验多组接口ID；使用 for 循环批量断言列表内数据</w:t>
      </w:r>
    </w:p>
    <w:p w14:paraId="7301B9C7">
      <w:pPr>
        <w:pStyle w:val="16"/>
        <w:numPr>
          <w:numId w:val="0"/>
        </w:numPr>
        <w:ind w:leftChars="0"/>
      </w:pPr>
      <w:r>
        <w:rPr>
          <w:rFonts w:ascii="宋体" w:hAnsi="宋体" w:eastAsia="宋体"/>
          <w:b w:val="0"/>
          <w:sz w:val="24"/>
        </w:rPr>
        <w:t>异常处理：try/except 捕获 requests.exceptions.Timeout 等网络异常</w:t>
      </w:r>
    </w:p>
    <w:p w14:paraId="25F23E5E">
      <w:pPr>
        <w:pStyle w:val="16"/>
        <w:numPr>
          <w:numId w:val="0"/>
        </w:numPr>
        <w:ind w:leftChars="0"/>
      </w:pPr>
      <w:r>
        <w:rPr>
          <w:rFonts w:ascii="宋体" w:hAnsi="宋体" w:eastAsia="宋体"/>
          <w:b w:val="0"/>
          <w:sz w:val="24"/>
        </w:rPr>
        <w:t>代码报错基础排查：函数缺参、对象方法名拼写错误、变量未定义、关键字参数重复传值</w:t>
      </w:r>
    </w:p>
    <w:p w14:paraId="447934AD">
      <w:pPr>
        <w:pStyle w:val="3"/>
      </w:pPr>
      <w:r>
        <w:t>三、本周实操完成内容</w:t>
      </w:r>
    </w:p>
    <w:p w14:paraId="39D51B60">
      <w:pPr>
        <w:pStyle w:val="14"/>
        <w:numPr>
          <w:numId w:val="7"/>
        </w:numPr>
      </w:pPr>
      <w:r>
        <w:rPr>
          <w:rFonts w:ascii="宋体" w:hAnsi="宋体" w:eastAsia="宋体"/>
          <w:b w:val="0"/>
          <w:sz w:val="24"/>
        </w:rPr>
        <w:t>编写 11 条完整接口自动化测试用例，覆盖 6 类核心接口场景：</w:t>
      </w:r>
    </w:p>
    <w:p w14:paraId="1C16BD97">
      <w:pPr>
        <w:pStyle w:val="14"/>
        <w:numPr>
          <w:numId w:val="0"/>
        </w:numPr>
        <w:ind w:leftChars="0"/>
      </w:pPr>
      <w:r>
        <w:rPr>
          <w:rFonts w:ascii="宋体" w:hAnsi="宋体" w:eastAsia="宋体"/>
          <w:b w:val="0"/>
          <w:sz w:val="24"/>
        </w:rPr>
        <w:t xml:space="preserve">    · 查询全部帖子：GET /posts（含字段类型与结构深度校验）</w:t>
      </w:r>
    </w:p>
    <w:p w14:paraId="5A6EC184">
      <w:pPr>
        <w:pStyle w:val="14"/>
        <w:numPr>
          <w:numId w:val="0"/>
        </w:numPr>
        <w:ind w:leftChars="0"/>
      </w:pPr>
      <w:r>
        <w:rPr>
          <w:rFonts w:ascii="宋体" w:hAnsi="宋体" w:eastAsia="宋体"/>
          <w:b w:val="0"/>
          <w:sz w:val="24"/>
        </w:rPr>
        <w:t xml:space="preserve">    · 根据ID查询单条帖子：GET /posts/{id}（参数化覆盖 6 组 ID）</w:t>
      </w:r>
    </w:p>
    <w:p w14:paraId="07FF1FAC">
      <w:pPr>
        <w:pStyle w:val="14"/>
        <w:numPr>
          <w:numId w:val="0"/>
        </w:numPr>
        <w:ind w:leftChars="0"/>
      </w:pPr>
      <w:r>
        <w:rPr>
          <w:rFonts w:ascii="宋体" w:hAnsi="宋体" w:eastAsia="宋体"/>
          <w:b w:val="0"/>
          <w:sz w:val="24"/>
        </w:rPr>
        <w:t xml:space="preserve">    · 新增帖子：POST /posts</w:t>
      </w:r>
    </w:p>
    <w:p w14:paraId="2B6F3426">
      <w:pPr>
        <w:pStyle w:val="14"/>
        <w:numPr>
          <w:numId w:val="0"/>
        </w:numPr>
        <w:ind w:leftChars="0"/>
      </w:pPr>
      <w:r>
        <w:rPr>
          <w:rFonts w:ascii="宋体" w:hAnsi="宋体" w:eastAsia="宋体"/>
          <w:b w:val="0"/>
          <w:sz w:val="24"/>
        </w:rPr>
        <w:t xml:space="preserve">    · 更新帖子：PUT /posts/1</w:t>
      </w:r>
    </w:p>
    <w:p w14:paraId="7457D45D">
      <w:pPr>
        <w:pStyle w:val="14"/>
        <w:numPr>
          <w:numId w:val="0"/>
        </w:numPr>
        <w:ind w:leftChars="0"/>
      </w:pPr>
      <w:r>
        <w:rPr>
          <w:rFonts w:ascii="宋体" w:hAnsi="宋体" w:eastAsia="宋体"/>
          <w:b w:val="0"/>
          <w:sz w:val="24"/>
        </w:rPr>
        <w:t xml:space="preserve">    · 删除帖子：DELETE /posts/1</w:t>
      </w:r>
    </w:p>
    <w:p w14:paraId="7544748D">
      <w:pPr>
        <w:pStyle w:val="14"/>
        <w:numPr>
          <w:numId w:val="0"/>
        </w:numPr>
        <w:ind w:leftChars="0"/>
      </w:pPr>
      <w:r>
        <w:rPr>
          <w:rFonts w:ascii="宋体" w:hAnsi="宋体" w:eastAsia="宋体"/>
          <w:b w:val="0"/>
          <w:sz w:val="24"/>
        </w:rPr>
        <w:t xml:space="preserve">    · 按用户查询帖子：GET /posts?userId=1（查询参数用法）</w:t>
      </w:r>
    </w:p>
    <w:p w14:paraId="766BF0AE">
      <w:pPr>
        <w:pStyle w:val="14"/>
        <w:numPr>
          <w:numId w:val="0"/>
        </w:numPr>
        <w:ind w:leftChars="0"/>
      </w:pPr>
      <w:r>
        <w:rPr>
          <w:rFonts w:ascii="宋体" w:hAnsi="宋体" w:eastAsia="宋体"/>
          <w:b w:val="0"/>
          <w:sz w:val="24"/>
        </w:rPr>
        <w:t xml:space="preserve">    · 查询不存在的异常ID：GET /posts/99999（404 状态码校验）</w:t>
      </w:r>
    </w:p>
    <w:p w14:paraId="2C2D7580">
      <w:pPr>
        <w:pStyle w:val="14"/>
        <w:numPr>
          <w:numId w:val="0"/>
        </w:numPr>
        <w:ind w:leftChars="0"/>
      </w:pPr>
      <w:r>
        <w:rPr>
          <w:rFonts w:ascii="宋体" w:hAnsi="宋体" w:eastAsia="宋体"/>
          <w:b w:val="0"/>
          <w:sz w:val="24"/>
        </w:rPr>
        <w:t xml:space="preserve">    · 请求超时异常：验证超时场景异常捕获</w:t>
      </w:r>
    </w:p>
    <w:p w14:paraId="15B9D415">
      <w:pPr>
        <w:pStyle w:val="14"/>
        <w:numPr>
          <w:numId w:val="7"/>
        </w:numPr>
      </w:pPr>
      <w:r>
        <w:rPr>
          <w:rFonts w:ascii="宋体" w:hAnsi="宋体" w:eastAsia="宋体"/>
          <w:b w:val="0"/>
          <w:sz w:val="24"/>
        </w:rPr>
        <w:t>使用 @pytest.mark.parametrize 实现参数化测试，循环覆盖 6 组不同帖子ID，校验正常数据+异常边界数据</w:t>
      </w:r>
    </w:p>
    <w:p w14:paraId="0ED912D3">
      <w:pPr>
        <w:pStyle w:val="14"/>
        <w:numPr>
          <w:numId w:val="7"/>
        </w:numPr>
      </w:pPr>
      <w:r>
        <w:rPr>
          <w:rFonts w:ascii="宋体" w:hAnsi="宋体" w:eastAsia="宋体"/>
          <w:b w:val="0"/>
          <w:sz w:val="24"/>
        </w:rPr>
        <w:t>封装 ApiClient 请求类：统一处理 base_url、Session 复用、timeout 超时、异常捕获，所有用例通过 fixture 共享实例</w:t>
      </w:r>
    </w:p>
    <w:p w14:paraId="4ECF6D05">
      <w:pPr>
        <w:pStyle w:val="14"/>
        <w:numPr>
          <w:numId w:val="7"/>
        </w:numPr>
      </w:pPr>
      <w:r>
        <w:rPr>
          <w:rFonts w:ascii="宋体" w:hAnsi="宋体" w:eastAsia="宋体"/>
          <w:b w:val="0"/>
          <w:sz w:val="24"/>
        </w:rPr>
        <w:t>生成完整可视化 HTML 自动化测试报告 1 份</w:t>
      </w:r>
    </w:p>
    <w:p w14:paraId="4AF9AB54">
      <w:pPr>
        <w:pStyle w:val="3"/>
      </w:pPr>
      <w:r>
        <w:t>四、实操过程遇到的问题与解决方案</w:t>
      </w:r>
    </w:p>
    <w:p w14:paraId="57DD95D2">
      <w:r>
        <w:rPr>
          <w:rFonts w:ascii="宋体" w:hAnsi="宋体" w:eastAsia="宋体"/>
          <w:b/>
          <w:sz w:val="24"/>
        </w:rPr>
        <w:t>问题1：单条帖子查询函数 test_get_single_post() 缺少 post_id 入参，运行直接报参数缺失报错</w:t>
      </w:r>
    </w:p>
    <w:p w14:paraId="66CB5090">
      <w:pPr>
        <w:pStyle w:val="16"/>
      </w:pPr>
      <w:r>
        <w:rPr>
          <w:rFonts w:ascii="宋体" w:hAnsi="宋体" w:eastAsia="宋体"/>
          <w:b w:val="0"/>
          <w:sz w:val="24"/>
        </w:rPr>
        <w:t>解决：函数定义补充 post_id 形参，参数化装饰器传入多组ID测试数据</w:t>
      </w:r>
    </w:p>
    <w:p w14:paraId="6573DEAD"/>
    <w:p w14:paraId="0EEA0D2D">
      <w:r>
        <w:rPr>
          <w:rFonts w:ascii="宋体" w:hAnsi="宋体" w:eastAsia="宋体"/>
          <w:b/>
          <w:sz w:val="24"/>
        </w:rPr>
        <w:t>问题2：请求代码书写错误 response = response.get()，提示对象无get方法</w:t>
      </w:r>
    </w:p>
    <w:p w14:paraId="135FE3B8">
      <w:pPr>
        <w:pStyle w:val="16"/>
      </w:pPr>
      <w:r>
        <w:rPr>
          <w:rFonts w:ascii="宋体" w:hAnsi="宋体" w:eastAsia="宋体"/>
          <w:b w:val="0"/>
          <w:sz w:val="24"/>
        </w:rPr>
        <w:t>解决：分清模块与变量，修正语法为标准 response = requests.get(url, params=xxx)，牢记get是requests库方法，不是响应对象的方法</w:t>
      </w:r>
    </w:p>
    <w:p w14:paraId="45FA66BF"/>
    <w:p w14:paraId="10FB202D">
      <w:r>
        <w:rPr>
          <w:rFonts w:ascii="宋体" w:hAnsi="宋体" w:eastAsia="宋体"/>
          <w:b/>
          <w:sz w:val="24"/>
        </w:rPr>
        <w:t>问题3：旧HTML报告残留历史错误记录，打开页面持续展示Error</w:t>
      </w:r>
    </w:p>
    <w:p w14:paraId="73B68A62">
      <w:pPr>
        <w:pStyle w:val="16"/>
      </w:pPr>
      <w:r>
        <w:rPr>
          <w:rFonts w:ascii="宋体" w:hAnsi="宋体" w:eastAsia="宋体"/>
          <w:b w:val="0"/>
          <w:sz w:val="24"/>
        </w:rPr>
        <w:t>解决：删除本地旧report文件，重新执行pytest命令，生成全新干净的测试报告</w:t>
      </w:r>
    </w:p>
    <w:p w14:paraId="569F8864"/>
    <w:p w14:paraId="08433C9C">
      <w:r>
        <w:rPr>
          <w:rFonts w:ascii="宋体" w:hAnsi="宋体" w:eastAsia="宋体"/>
          <w:b/>
          <w:sz w:val="24"/>
        </w:rPr>
        <w:t>问题4：封装 ApiClient 类时，get 方法内固定写了 timeout=TIMEOUT，测试用例里又传了 timeout=0.001，运行报 "got multiple values for keyword argument 'timeout'"</w:t>
      </w:r>
    </w:p>
    <w:p w14:paraId="3C3E16C3">
      <w:pPr>
        <w:pStyle w:val="16"/>
      </w:pPr>
      <w:r>
        <w:rPr>
          <w:rFonts w:ascii="宋体" w:hAnsi="宋体" w:eastAsia="宋体"/>
          <w:b w:val="0"/>
          <w:sz w:val="24"/>
        </w:rPr>
        <w:t>解决：在类的方法签名中显式定义 timeout=None 形参，内部使用 timeout or TIMEOUT 处理默认值，避免与 **kwargs 中的同名参数冲突，实现默认超时与用例级覆盖的兼容</w:t>
      </w:r>
    </w:p>
    <w:p w14:paraId="643F3BB1"/>
    <w:p w14:paraId="33FFE6F8">
      <w:r>
        <w:rPr>
          <w:rFonts w:ascii="宋体" w:hAnsi="宋体" w:eastAsia="宋体"/>
          <w:b/>
          <w:sz w:val="24"/>
        </w:rPr>
        <w:t>问题5：误判 jsonplaceholder 假数据 API 对越界 ID 的返回行为，断言 200 导致用例失败</w:t>
      </w:r>
    </w:p>
    <w:p w14:paraId="376D3901">
      <w:pPr>
        <w:pStyle w:val="16"/>
      </w:pPr>
      <w:r>
        <w:rPr>
          <w:rFonts w:ascii="宋体" w:hAnsi="宋体" w:eastAsia="宋体"/>
          <w:b w:val="0"/>
          <w:sz w:val="24"/>
        </w:rPr>
        <w:t>解决：以实际接口响应为准，该 API 对不存在资源确实返回 404，修正断言为 response.status_code == 404，养成"先调通接口、再写断言"的习惯</w:t>
      </w:r>
    </w:p>
    <w:p w14:paraId="786CDA23"/>
    <w:p w14:paraId="3ED2441B">
      <w:pPr>
        <w:pStyle w:val="3"/>
      </w:pPr>
      <w:r>
        <w:t>五、本周文件产出</w:t>
      </w:r>
    </w:p>
    <w:p w14:paraId="037A9BE9">
      <w:pPr>
        <w:pStyle w:val="16"/>
      </w:pPr>
      <w:r>
        <w:rPr>
          <w:rFonts w:ascii="宋体" w:hAnsi="宋体" w:eastAsia="宋体"/>
          <w:b w:val="0"/>
          <w:sz w:val="24"/>
        </w:rPr>
        <w:t>自动化测试脚本：test_api_new.py（全部 11 条接口用例 + 类封装 + 异常处理）</w:t>
      </w:r>
    </w:p>
    <w:p w14:paraId="18D72EA0">
      <w:pPr>
        <w:pStyle w:val="16"/>
      </w:pPr>
      <w:r>
        <w:rPr>
          <w:rFonts w:ascii="宋体" w:hAnsi="宋体" w:eastAsia="宋体"/>
          <w:b w:val="0"/>
          <w:sz w:val="24"/>
        </w:rPr>
        <w:t>测试可视化报告：report_new.html（可直接浏览器打开，查看通过率、失败用例详情）</w:t>
      </w:r>
    </w:p>
    <w:p w14:paraId="336682EF">
      <w:pPr>
        <w:pStyle w:val="3"/>
      </w:pPr>
      <w:r>
        <w:t>六、下周学习规划</w:t>
      </w:r>
    </w:p>
    <w:p w14:paraId="367F6455">
      <w:pPr>
        <w:pStyle w:val="14"/>
        <w:numPr>
          <w:numId w:val="8"/>
        </w:numPr>
      </w:pPr>
      <w:r>
        <w:rPr>
          <w:rFonts w:ascii="宋体" w:hAnsi="宋体" w:eastAsia="宋体"/>
          <w:b w:val="0"/>
          <w:sz w:val="24"/>
        </w:rPr>
        <w:t>入门 Web UI 自动化测试，学习 Playwright 工具</w:t>
      </w:r>
    </w:p>
    <w:p w14:paraId="040F56EF">
      <w:pPr>
        <w:pStyle w:val="14"/>
        <w:numPr>
          <w:numId w:val="8"/>
        </w:numPr>
      </w:pPr>
      <w:r>
        <w:rPr>
          <w:rFonts w:ascii="宋体" w:hAnsi="宋体" w:eastAsia="宋体"/>
          <w:b w:val="0"/>
          <w:sz w:val="24"/>
        </w:rPr>
        <w:t>掌握浏览器启动、元素定位、页面点击/输入、截图基础操作</w:t>
      </w:r>
    </w:p>
    <w:p w14:paraId="0B697779">
      <w:pPr>
        <w:pStyle w:val="14"/>
        <w:numPr>
          <w:numId w:val="8"/>
        </w:numPr>
      </w:pPr>
      <w:r>
        <w:rPr>
          <w:rFonts w:ascii="宋体" w:hAnsi="宋体" w:eastAsia="宋体"/>
          <w:b w:val="0"/>
          <w:sz w:val="24"/>
        </w:rPr>
        <w:t>编写简单网页自动化流程用例，搭建基础Web自动化脚本框架</w:t>
      </w:r>
    </w:p>
    <w:p w14:paraId="70A7335F">
      <w:pPr>
        <w:pStyle w:val="3"/>
      </w:pPr>
      <w:r>
        <w:t>七、本周学习总结</w:t>
      </w:r>
    </w:p>
    <w:p w14:paraId="28163242">
      <w:r>
        <w:rPr>
          <w:rFonts w:ascii="宋体" w:hAnsi="宋体" w:eastAsia="宋体"/>
          <w:b w:val="0"/>
          <w:sz w:val="24"/>
        </w:rPr>
        <w:t xml:space="preserve">本周结合 Python 基础语法、requests 接口库、pytest 测试框架，打通「Python 发送接口请求 → 类封装与 Session 复用 → 批量管理测试用例 → 异常与超时处理 → 自动生成可视化报告」完整自动化流程。熟练掌握 GET/POST/PUT/DELETE 主流接口请求写法、查询参数与 JSON 请求体传参、参数化批量测试、接口返回数据提取与深度断言（字段存在性 + 数据类型 + 业务值校验）；通过封装 </w:t>
      </w:r>
      <w:bookmarkStart w:id="0" w:name="_GoBack"/>
      <w:bookmarkEnd w:id="0"/>
      <w:r>
        <w:rPr>
          <w:rFonts w:ascii="宋体" w:hAnsi="宋体" w:eastAsia="宋体"/>
          <w:b w:val="0"/>
          <w:sz w:val="24"/>
        </w:rPr>
        <w:t>ApiClient 类理解了工程化代码复用思想，积累了函数传参、关键字参数冲突、超时异常捕获、404 状态码实际行为验证等排错经验，为后续 Web 自动化、接口项目实战打下完整基础。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F53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1682</Words>
  <Characters>2651</Characters>
  <Lines>0</Lines>
  <Paragraphs>0</Paragraphs>
  <TotalTime>53</TotalTime>
  <ScaleCrop>false</ScaleCrop>
  <LinksUpToDate>false</LinksUpToDate>
  <CharactersWithSpaces>2919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RRxi</cp:lastModifiedBy>
  <dcterms:modified xsi:type="dcterms:W3CDTF">2026-09-02T11:28:34Z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eyJoZGlkIjoiMTgyY2Y5Y2UxZjkwY2NiYzg1MTM4ZmQzOTFhYWJhY2IiLCJ1c2VySWQiOiI2NjM3ODUxNzcifQ==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DA6C1FFDCBC749C3953F867F009EA0E8_13</vt:lpwstr>
  </property>
</Properties>
</file>